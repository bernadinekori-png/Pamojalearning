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0F687">
      <w:pPr>
        <w:pStyle w:val="2"/>
        <w:rPr>
          <w:color w:val="auto"/>
        </w:rPr>
      </w:pPr>
      <w:r>
        <w:rPr>
          <w:color w:val="auto"/>
        </w:rPr>
        <w:t>CURRICULUM VITAE</w:t>
      </w:r>
    </w:p>
    <w:p w14:paraId="56787F3E">
      <w:pPr>
        <w:pStyle w:val="3"/>
        <w:rPr>
          <w:color w:val="auto"/>
        </w:rPr>
      </w:pPr>
      <w:r>
        <w:rPr>
          <w:color w:val="auto"/>
        </w:rPr>
        <w:t>Career Objective</w:t>
      </w:r>
    </w:p>
    <w:p w14:paraId="3EC16B8A">
      <w:r>
        <w:t>Motivated Computer Science student with strong technical skills in programming, web development, and system design. Passionate about solving problems, contributing to impactful projects, and delivering high-quality work. Seeking opportunities to apply technical knowledge, grow professionally, and support organizational goals through innovation and teamwork.</w:t>
      </w:r>
    </w:p>
    <w:p w14:paraId="5D6A6EDF">
      <w:pPr>
        <w:pStyle w:val="3"/>
        <w:rPr>
          <w:color w:val="auto"/>
        </w:rPr>
      </w:pPr>
      <w:r>
        <w:rPr>
          <w:color w:val="auto"/>
        </w:rPr>
        <w:t>Personal Details</w:t>
      </w:r>
    </w:p>
    <w:p w14:paraId="7B8E8819">
      <w:r>
        <w:t>Name: Bernardine Chepkorir</w:t>
      </w:r>
    </w:p>
    <w:p w14:paraId="3B5290DC">
      <w:r>
        <w:t>Phone: 0713629692</w:t>
      </w:r>
    </w:p>
    <w:p w14:paraId="7093E664">
      <w:r>
        <w:t>Email: bernadinekori@gmail.com</w:t>
      </w:r>
    </w:p>
    <w:p w14:paraId="4AE27073">
      <w:r>
        <w:t>Address: P.O. Box 30300, Kapsabet</w:t>
      </w:r>
    </w:p>
    <w:p w14:paraId="77275AF9">
      <w:pPr>
        <w:pStyle w:val="3"/>
        <w:rPr>
          <w:color w:val="auto"/>
        </w:rPr>
      </w:pPr>
      <w:r>
        <w:rPr>
          <w:color w:val="auto"/>
        </w:rPr>
        <w:t>Education Background</w:t>
      </w:r>
    </w:p>
    <w:p w14:paraId="40062628">
      <w:r>
        <w:t>Zetech University — Diploma in Computer Science (2024 – Present)</w:t>
      </w:r>
      <w:r>
        <w:br w:type="textWrapping"/>
      </w:r>
      <w:r>
        <w:t>Ndalat Gaa Girls High School — KCSE (2022)</w:t>
      </w:r>
      <w:r>
        <w:br w:type="textWrapping"/>
      </w:r>
      <w:r>
        <w:t>Sing’ore Girls High School — KCSE Studies (2018 – 2022)</w:t>
      </w:r>
      <w:r>
        <w:br w:type="textWrapping"/>
      </w:r>
      <w:r>
        <w:t>Central Academy Chemuswo — Primary Education (2015 – 2017)</w:t>
      </w:r>
      <w:r>
        <w:br w:type="textWrapping"/>
      </w:r>
      <w:r>
        <w:t>Aldai Girls Boarding Primary School — Primary Education (2007 – 2014)</w:t>
      </w:r>
    </w:p>
    <w:p w14:paraId="023E4D4F">
      <w:pPr>
        <w:pStyle w:val="3"/>
        <w:rPr>
          <w:color w:val="auto"/>
        </w:rPr>
      </w:pPr>
      <w:r>
        <w:rPr>
          <w:color w:val="auto"/>
        </w:rPr>
        <w:t>Skills</w:t>
      </w:r>
    </w:p>
    <w:p w14:paraId="6023113E">
      <w:r>
        <w:t>• Web Development (HTML, CSS, JavaScript) – building clean and responsive interfaces.</w:t>
      </w:r>
    </w:p>
    <w:p w14:paraId="3D919F50">
      <w:r>
        <w:t>• Programming (</w:t>
      </w:r>
      <w:r>
        <w:rPr>
          <w:rFonts w:hint="default"/>
          <w:lang w:val="en-US"/>
        </w:rPr>
        <w:t xml:space="preserve">C, </w:t>
      </w:r>
      <w:r>
        <w:t>Java, Node.js</w:t>
      </w:r>
      <w:r>
        <w:rPr>
          <w:rFonts w:hint="default"/>
          <w:lang w:val="en-US"/>
        </w:rPr>
        <w:t>, PHP</w:t>
      </w:r>
      <w:r>
        <w:t>) using OOP and backend logic.</w:t>
      </w:r>
    </w:p>
    <w:p w14:paraId="55BDA8BB">
      <w:r>
        <w:t>• Database Management (SQL</w:t>
      </w:r>
      <w:r>
        <w:rPr>
          <w:rFonts w:hint="default"/>
          <w:lang w:val="en-US"/>
        </w:rPr>
        <w:t>, MongoDB</w:t>
      </w:r>
      <w:r>
        <w:t>) including schema design and optimized queries.</w:t>
      </w:r>
    </w:p>
    <w:p w14:paraId="1D8745CE">
      <w:r>
        <w:t>• API Integration &amp; Backend Development – handling server-side operations and data flow.</w:t>
      </w:r>
    </w:p>
    <w:p w14:paraId="4B65EC84">
      <w:r>
        <w:t>• Technical Troubleshooting – diagnosing software, hardware, and system issues.</w:t>
      </w:r>
    </w:p>
    <w:p w14:paraId="68A76778">
      <w:pPr>
        <w:rPr>
          <w:rFonts w:hint="default"/>
          <w:lang w:val="en-US"/>
        </w:rPr>
      </w:pPr>
      <w:r>
        <w:t>• Analytical &amp; Problem-Solving Skills – breaking down problems into efficient solutions.</w:t>
      </w:r>
    </w:p>
    <w:p w14:paraId="0F11E312">
      <w:r>
        <w:t>• Strong Communication &amp; Team Collaboration – effective in group settings.</w:t>
      </w:r>
    </w:p>
    <w:p w14:paraId="4623FC99">
      <w:r>
        <w:t>• Time Management &amp; Organization – prioritizing tasks and meeting deadlines.</w:t>
      </w:r>
    </w:p>
    <w:p w14:paraId="2263A117">
      <w:pPr>
        <w:pStyle w:val="3"/>
        <w:rPr>
          <w:color w:val="auto"/>
        </w:rPr>
      </w:pPr>
      <w:bookmarkStart w:id="0" w:name="_GoBack"/>
      <w:bookmarkEnd w:id="0"/>
      <w:r>
        <w:rPr>
          <w:color w:val="auto"/>
        </w:rPr>
        <w:t>Volunteer Experience</w:t>
      </w:r>
    </w:p>
    <w:p w14:paraId="4DFF7C15">
      <w:r>
        <w:t>• Community Cleaning Volunteer – Participated in local community clean-up initiatives</w:t>
      </w:r>
      <w:r>
        <w:br w:type="textWrapping"/>
      </w:r>
      <w:r>
        <w:t>• Children’s Home Support – Assisted at a children’s home in Githurai providing care and support</w:t>
      </w:r>
    </w:p>
    <w:p w14:paraId="1E8B24BC">
      <w:pPr>
        <w:pStyle w:val="3"/>
        <w:rPr>
          <w:color w:val="auto"/>
        </w:rPr>
      </w:pPr>
      <w:r>
        <w:rPr>
          <w:color w:val="auto"/>
        </w:rPr>
        <w:t>Projects</w:t>
      </w:r>
    </w:p>
    <w:p w14:paraId="4C76C18B">
      <w:r>
        <w:t>1. File Management System — Designed a system for organized academic file handling, user authentication, and efficient storage.</w:t>
      </w:r>
      <w:r>
        <w:br w:type="textWrapping"/>
      </w:r>
      <w:r>
        <w:t>2. Online Student Project Portal — Developed a platform for students to upload projects, choose tutors, and manage academic submissions with secure backend routing.</w:t>
      </w:r>
    </w:p>
    <w:p w14:paraId="72C0AA30">
      <w:pPr>
        <w:pStyle w:val="3"/>
        <w:rPr>
          <w:b/>
          <w:bCs/>
          <w:color w:val="auto"/>
        </w:rPr>
      </w:pPr>
      <w:r>
        <w:rPr>
          <w:b/>
          <w:bCs/>
          <w:color w:val="auto"/>
        </w:rPr>
        <w:t>Hobbies &amp; Interests</w:t>
      </w:r>
    </w:p>
    <w:p w14:paraId="09FCADC7">
      <w:r>
        <w:t>• Coding and software exploration</w:t>
      </w:r>
    </w:p>
    <w:p w14:paraId="23219E37">
      <w:r>
        <w:t>• UI/UX design and creativity</w:t>
      </w:r>
    </w:p>
    <w:p w14:paraId="31F48458">
      <w:r>
        <w:t>• Reading and personal development</w:t>
      </w:r>
    </w:p>
    <w:p w14:paraId="79BBD457">
      <w:r>
        <w:t>• Technology research and innovation</w:t>
      </w:r>
    </w:p>
    <w:p w14:paraId="291FC0D1">
      <w:r>
        <w:t>• Community service and volunteering</w:t>
      </w:r>
    </w:p>
    <w:p w14:paraId="6978EF6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Reference</w:t>
      </w:r>
    </w:p>
    <w:p w14:paraId="735887B9">
      <w:pPr>
        <w:rPr>
          <w:rFonts w:hint="default"/>
          <w:lang w:val="en-US"/>
        </w:rPr>
      </w:pPr>
      <w:r>
        <w:rPr>
          <w:rFonts w:hint="default"/>
          <w:lang w:val="en-US"/>
        </w:rPr>
        <w:t>Anthony Kiprotich - Kenyatta National Hospital</w:t>
      </w:r>
    </w:p>
    <w:p w14:paraId="5C139E08">
      <w:pPr>
        <w:rPr>
          <w:rFonts w:hint="default"/>
          <w:lang w:val="en-US"/>
        </w:rPr>
      </w:pPr>
      <w:r>
        <w:rPr>
          <w:rFonts w:hint="default"/>
          <w:lang w:val="en-US"/>
        </w:rPr>
        <w:t>Supply Chain Management</w:t>
      </w:r>
    </w:p>
    <w:p w14:paraId="742A790B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"mailto:anthonyk5151@gmail.com"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anthonyk5151@gmail.com</w:t>
      </w:r>
      <w:r>
        <w:rPr>
          <w:rFonts w:hint="default"/>
          <w:lang w:val="en-US"/>
        </w:rPr>
        <w:fldChar w:fldCharType="end"/>
      </w:r>
    </w:p>
    <w:p w14:paraId="3A5E0DF9">
      <w:pPr>
        <w:rPr>
          <w:rFonts w:hint="default"/>
          <w:lang w:val="en-US"/>
        </w:rPr>
      </w:pPr>
      <w:r>
        <w:rPr>
          <w:rFonts w:hint="default"/>
          <w:lang w:val="en-US"/>
        </w:rPr>
        <w:t>+254 724102907</w:t>
      </w:r>
    </w:p>
    <w:p w14:paraId="249D0B38">
      <w:pPr>
        <w:rPr>
          <w:rFonts w:hint="default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0E53B2"/>
    <w:rsid w:val="75FA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ELITEBOOK</cp:lastModifiedBy>
  <dcterms:modified xsi:type="dcterms:W3CDTF">2025-11-22T13:45:10Z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3ECDF39E170546A69D28D9527ECE2CC5_12</vt:lpwstr>
  </property>
</Properties>
</file>